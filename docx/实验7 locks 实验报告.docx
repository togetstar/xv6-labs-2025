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D5F1A">
      <w:pPr>
        <w:spacing w:after="120" w:line="36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实验7 locks 实验报告</w:t>
      </w:r>
    </w:p>
    <w:p w14:paraId="1C827062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项目名称：xv6及Labs课程项目（2026）</w:t>
      </w:r>
    </w:p>
    <w:p w14:paraId="5D25AFD8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项目代码仓库：</w:t>
      </w:r>
      <w:r>
        <w:fldChar w:fldCharType="begin"/>
      </w:r>
      <w:r>
        <w:instrText xml:space="preserve"> HYPERLINK "https://github.com/togetstar/xv6-labs-2025" \h </w:instrText>
      </w:r>
      <w:r>
        <w:fldChar w:fldCharType="separate"/>
      </w:r>
      <w:r>
        <w:rPr>
          <w:rFonts w:ascii="宋体" w:hAnsi="宋体" w:eastAsia="宋体"/>
          <w:color w:val="000000"/>
          <w:sz w:val="24"/>
        </w:rPr>
        <w:t>https://github.com/togetstar/xv6-labs-2025</w:t>
      </w:r>
      <w:r>
        <w:rPr>
          <w:rFonts w:ascii="宋体" w:hAnsi="宋体" w:eastAsia="宋体"/>
          <w:color w:val="000000"/>
          <w:sz w:val="24"/>
        </w:rPr>
        <w:fldChar w:fldCharType="end"/>
      </w:r>
    </w:p>
    <w:p w14:paraId="1F2381FC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对应分支：lock</w:t>
      </w:r>
    </w:p>
    <w:p w14:paraId="615E1D5F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1 环境搭建</w:t>
      </w:r>
    </w:p>
    <w:p w14:paraId="256F18FD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本项目基于 xv6-labs-2025 仓库完成。基础代码保留在 riscv/main 对应的原始 xv6 版本，各实验分别在 util、syscall、pgtbl、traps、cow、net、lock、fs、mmap 分支中完成，便于单独切换、评分和提交。</w:t>
      </w:r>
    </w:p>
    <w:p w14:paraId="1CB5067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实验环境采用 Windows 主机上的 WSL/Linux 编译运行环境，安装 git、make、QEMU、RISC-V 交叉编译工具链，并通过 make qemu、make grade 或对应的 grade-lab-* 脚本进行验证。进入实验目录后先使用 git checkout 切换到本实验分支，再根据需要执行 make clean 清理旧目标文件，最后运行 make grade 查看自动测试结果。</w:t>
      </w:r>
    </w:p>
    <w:p w14:paraId="0594112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报告中的代码路径均相对于 xv6 仓库根目录，例如 kernel/syscall.c、kernel/vm.c、user/find.c 等。</w:t>
      </w:r>
    </w:p>
    <w:p w14:paraId="609A07D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本实验切换到 lock 分支完成，评分脚本主要运行 kalloctest、rwlktest 和 usertests。仓库中还包含 bcachetest 和统计程序，用于观察锁竞争情况；本报告按实际代码修改范围说明 kalloc、锁统计、读写锁和相关测试支持。</w:t>
      </w:r>
    </w:p>
    <w:p w14:paraId="7B66B5E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 实验内容</w:t>
      </w:r>
    </w:p>
    <w:p w14:paraId="514690FA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2.1 Memory allocator</w:t>
      </w:r>
    </w:p>
    <w:p w14:paraId="02284C8F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2.1.1 实验目的</w:t>
      </w:r>
    </w:p>
    <w:p w14:paraId="3904496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本实验的目的是降低 xv6 物理页分配器在多核场景下的锁竞争。原始 kalloc/kfree 共享一个全局 freelist，多 CPU 并发申请和释放页面时会集中争用同一把锁；改造后每个 CPU 拥有本地 freelist，常见路径只访问本地锁。</w:t>
      </w:r>
    </w:p>
    <w:p w14:paraId="4D02F8BE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2.1.2 实验步骤</w:t>
      </w:r>
    </w:p>
    <w:p w14:paraId="030EB0B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第一步在 spinlock 中加入锁统计，用于观察 acquire 次数和 test-and-set 失败次数。第二步把 kalloc 的全局 freelist 拆成每 CPU freelist。第三步让 kfree 根据当前 CPU 把页面放回本地 freelist。第四步让 kalloc 优先从本地 freelist 取页，本地为空时从其他 CPU 偷取部分空闲页。第五步执行 make qemu，在 xv6 中运行 kalloctest 和 usertests sbrkmuch。</w:t>
      </w:r>
    </w:p>
    <w:p w14:paraId="302AD23B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2.1.3 设计思路</w:t>
      </w:r>
    </w:p>
    <w:p w14:paraId="59D86D4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多核锁优化的关键是减少共享状态。多数页面释放和再次申请发生在同一 CPU 附近，把 freelist 本地化后，常见路径不再争用全局 kmem.lock。只有本地没有空闲页时才跨 CPU 偷取，虽然会加其他 CPU 的锁，但发生频率较低。</w:t>
      </w:r>
    </w:p>
    <w:p w14:paraId="3A14578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锁统计接口用于判断优化是否真的降低竞争，而不是只保证功能正确。sbrkmuch 则用来确认拆分 freelist 后仍能处理大量内存申请，不会因为页面分布在不同 CPU 本地链表中而无法分配。</w:t>
      </w:r>
    </w:p>
    <w:p w14:paraId="372B8888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2.1.4 代码实现</w:t>
      </w:r>
    </w:p>
    <w:p w14:paraId="2499A8A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kernel/kalloc.c 定义 kmem[NCPU]，每个 CPU 有独立 spinlock 和 freelist。kfree 关闭中断后读取 cpuid，将页面插入当前 CPU freelist。kalloc 先尝试本地 freelist；若为空，则遍历其他 CPU 的 freelist 并在加锁后偷取页面。spinlock.c 记录锁竞争统计，供 kalloctest 输出观察。</w:t>
      </w:r>
    </w:p>
    <w:p w14:paraId="0ECC2685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2.1.5 实验结果</w:t>
      </w:r>
    </w:p>
    <w:p w14:paraId="18A51BF9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 进入 xv6；运行 kalloctest，test1 至 test4 应输出 OK，并能看到 kmem 相关锁竞争统计降低；再运行 usertests sbrkmuch，确认大量内存分配仍然正常。</w:t>
      </w:r>
    </w:p>
    <w:p w14:paraId="1E41D26B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2405" cy="5670550"/>
            <wp:effectExtent l="0" t="0" r="6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AAD3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2.2 Read-write lock</w:t>
      </w:r>
    </w:p>
    <w:p w14:paraId="025D3339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2.2.1 实验目的</w:t>
      </w:r>
    </w:p>
    <w:p w14:paraId="639DC6A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本实验的目的是实现读写自旋锁，使多个读者可以并发持锁，同时保证写者独占访问，并避免写者长期饥饿。</w:t>
      </w:r>
    </w:p>
    <w:p w14:paraId="2B697818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2.2.2 实验步骤</w:t>
      </w:r>
    </w:p>
    <w:p w14:paraId="5000E044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第一步补全 rwspinlock 的数据结构和初始化接口。第二步实现读锁获取和释放，使没有写者且没有等待写者时多个读者可以同时进入。第三步实现写锁获取和释放，使写者等待所有读者退出后独占进入。第四步执行 make qemu，在 xv6 中运行 rwlktest。</w:t>
      </w:r>
    </w:p>
    <w:p w14:paraId="040785D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2.2.3 设计思路</w:t>
      </w:r>
    </w:p>
    <w:p w14:paraId="34E3ADE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读写锁把“读共享、写独占”的语义编码到一个状态字中。读者增加读计数，写者设置写锁位。为了避免写者饥饿，当存在等待写者时，新的读者不再继续进入，让已有读者退出后写者获得锁。</w:t>
      </w:r>
    </w:p>
    <w:p w14:paraId="0F75ED6D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2.2.4 代码实现</w:t>
      </w:r>
    </w:p>
    <w:p w14:paraId="1C7E34D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rwspinlock 中保存读者计数、写锁状态和等待写者数量。read_acquire 通过原子操作增加读者数，若发现有写者或等待写者则重试。write_acquire 先登记等待写者，再等待状态为空并设置写锁位。read_release 减少读者数，write_release 清除写锁状态。</w:t>
      </w:r>
    </w:p>
    <w:p w14:paraId="5C8A8411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2.2.5 实验结果</w:t>
      </w:r>
    </w:p>
    <w:p w14:paraId="52A1D7FC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 进入 xv6；运行 rwlktest，输出应显示多个 CPU 的 rwspinlock 测试成功。</w:t>
      </w:r>
      <w:r/>
    </w:p>
    <w:p w14:paraId="1A624DD6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3 实验问题与解决方法</w:t>
      </w:r>
    </w:p>
    <w:p w14:paraId="0C22E09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每 CPU freelist 的关键是 cpuid 必须在关中断状态下读取，否则进程可能迁移到其他 CPU。偷取页面时若阻塞等待其他 CPU 的锁，会制造新的竞争热点，因此使用 try_acquire。读写锁还要避免写者饥饿，所以 read_acquire 会检查 waiting_writers，只要有写者等待，新读者就不再插队。</w:t>
      </w:r>
    </w:p>
    <w:p w14:paraId="0811A507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每 CPU freelist 要在读取 cpuid 前关闭中断，因为进程在开中断状态下可能被调度到其他 CPU。如果先读取 CPU 号再被迁移，页面可能被放入错误 freelist。</w:t>
      </w:r>
    </w:p>
    <w:p w14:paraId="7E04EAB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读写锁实现中 CAS 的时机很关键。读者先观察到没有写者等待，并不代表下一条指令仍然安全，因此需要用原子比较交换确认状态没有变化后再增加读者计数。</w:t>
      </w:r>
    </w:p>
    <w:p w14:paraId="1F197A5F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4 实验成绩</w:t>
      </w:r>
    </w:p>
    <w:p w14:paraId="1530678A">
      <w:pPr>
        <w:spacing w:after="120" w:line="360" w:lineRule="auto"/>
      </w:pPr>
      <w:r>
        <w:drawing>
          <wp:inline distT="0" distB="0" distL="114300" distR="114300">
            <wp:extent cx="5273675" cy="5356860"/>
            <wp:effectExtent l="0" t="0" r="1460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/>
          <w:b/>
          <w:color w:val="000000"/>
          <w:sz w:val="30"/>
        </w:rPr>
        <w:t>5 实验小结</w:t>
      </w:r>
    </w:p>
    <w:p w14:paraId="12CE1B0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locks 实验让我认识到多核性能问题常常不是算法结果错误，而是共享锁造成等待。把全局 freelist 拆成每 CPU freelist 后，逻辑上仍是同一物理页池，但常见路径不再抢同一把锁。</w:t>
      </w:r>
    </w:p>
    <w:p w14:paraId="34195477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locks 实验让我认识到性能优化不是简单减少锁，而是让锁的粒度贴近数据访问模式。每 CPU freelist 减少共享，读写锁利用访问语义增加并行度，二者都在不破坏正确性的前提下提高并发。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9B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1721</Words>
  <Characters>2635</Characters>
  <Lines>0</Lines>
  <Paragraphs>0</Paragraphs>
  <TotalTime>4</TotalTime>
  <ScaleCrop>false</ScaleCrop>
  <LinksUpToDate>false</LinksUpToDate>
  <CharactersWithSpaces>2858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老贾</cp:lastModifiedBy>
  <dcterms:modified xsi:type="dcterms:W3CDTF">2026-07-17T02:25:51Z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eyJoZGlkIjoiNzA4Yjk0MTEyNDNmZmI3NzE3NmUyNzQ1MmQxYjU4YTIiLCJ1c2VySWQiOiI1Njk3NTQzNzcifQ==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B0AB4660BA2C4BE3A615BC143771AF52_12</vt:lpwstr>
  </property>
</Properties>
</file>
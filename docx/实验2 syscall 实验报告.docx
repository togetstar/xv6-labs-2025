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83CD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实验2 syscall 实验报告</w:t>
      </w:r>
    </w:p>
    <w:p w14:paraId="21D5F01E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17403038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5DCA203F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对应分支：syscall</w:t>
      </w:r>
    </w:p>
    <w:p w14:paraId="0EAA890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0FACD927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021A6BF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07568BD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3393550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syscall 分支完成，编译时启用 LAB_SYSCALL。验证内容包括 answers-syscall.txt、sandbox 系列测试和 attack 测试。</w:t>
      </w:r>
    </w:p>
    <w:p w14:paraId="071149A1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4E26A9E4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Using gdb</w:t>
      </w:r>
    </w:p>
    <w:p w14:paraId="27FCAA0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0903473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本实验的目的是熟悉 xv6 内核调试方法，使用 qemu-gdb 和 gdb 观察系统调用入口、trapframe、特权寄存器以及内核 panic 时的定位方法，为后续修改系统调用路径做准备。</w:t>
      </w:r>
    </w:p>
    <w:p w14:paraId="0AAEEB7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29F3329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第一步执行 make qemu-gdb 启动 xv6 调试环境，并在另一个终端中启动 gdb。第二步在 gdb 中对 syscall 设置断点，执行 continue 直到命中系统调用入口。第三步使用 layout src、backtrace、n、p /x *p、p /x $sstatus 等命令观察当前进程、系统调用号和 CPU 先前模式。第四步按题面要求临时制造一次内核 page fault，记录 panic 输出中的 sepc，再在 kernel/kernel.asm 和 gdb 中定位对应指令。第五步用 p p-&gt;name 和 p p-&gt;pid 观察 panic 时正在运行的用户进程，并把答案写入 answers-syscall.txt。</w:t>
      </w:r>
    </w:p>
    <w:p w14:paraId="0951C38F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685BF1F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系统调用从用户态通过 ecall 进入内核，syscall() 根据 trapframe 中的 a7 找到系统调用号。gdb 断点可以让执行停在这一入口处，从而直接观察 trapframe、proc 结构和调用栈。</w:t>
      </w:r>
    </w:p>
    <w:p w14:paraId="6773291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故意触发 kerneltrap 的目的不是保留代码修改，而是练习通过 scause、sepc、stval 和 kernel.asm 反查故障指令。最终提交前必须撤销临时崩溃代码，只保留 answers-syscall.txt 中的分析结果。</w:t>
      </w:r>
    </w:p>
    <w:p w14:paraId="3747DDBB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2D79FA5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本小实验主要是调试和回答问题，不需要保留内核功能性代码改动。临时把 syscall 中读取系统调用号的位置改成访问 0 地址，仅用于观察 panic；完成定位后恢复原代码。answers-syscall.txt 记录 backtrace、a7、sstatus、故障指令、进程名和 pid 等结果。</w:t>
      </w:r>
    </w:p>
    <w:p w14:paraId="41974D3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529D04EA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qemu-gdb 后，gdb 中设置 b syscall 并 continue，可以命中 syscall() 断点；使用 backtrace 能看到调用链；制造临时 panic 后，xv6 输出 scause、sepc、stval 和 panic: kerneltrap；根据 sepc 可在 kernel.asm 中定位故障指令，并用 gdb 查看当时进程信息。</w:t>
      </w:r>
    </w:p>
    <w:p w14:paraId="3BC5A050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4945" cy="714375"/>
            <wp:effectExtent l="0" t="0" r="1333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F1AA4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2.2 Sandbox a command</w:t>
      </w:r>
    </w:p>
    <w:p w14:paraId="7708A63B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2.2.1 实验目的</w:t>
      </w:r>
    </w:p>
    <w:p w14:paraId="6006ECF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本实验的目的是实现 interpose 系统调用，使进程能够通过 mask 屏蔽指定系统调用，并让该限制在 fork 后继承。该阶段的路径参数固定为 "-"，重点验证系统调用统一入口拦截。</w:t>
      </w:r>
    </w:p>
    <w:p w14:paraId="66649E5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2.2.2 实验步骤</w:t>
      </w:r>
    </w:p>
    <w:p w14:paraId="6ED7B90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第一步把 user/sandbox.c 加入 UPROGS。第二步在 user/user.h、user/usys.pl、kernel/syscall.h、kernel/syscall.c 中注册 interpose 系统调用。第三步在 struct proc 中增加 mask 字段，sys_interpose 读取参数并保存。第四步在 kfork 中复制父进程 mask。第五步修改 syscall()，在调用具体系统调用前检查当前系统调用号是否被 mask 屏蔽。第六步执行 make qemu，在 xv6 中运行 sandbox 32768 - cat README。</w:t>
      </w:r>
    </w:p>
    <w:p w14:paraId="3C5FCA4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2.2.3 设计思路</w:t>
      </w:r>
    </w:p>
    <w:p w14:paraId="369908E8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interpose 的限制应属于进程状态，因此存放在 struct proc 中。系统调用拦截放在 syscall() 统一入口，可以保证 open、exec 以及其他系统调用在真正执行前都先经过 mask 检查。fork 复制 mask 后，子进程不能通过重新派生绕过 sandbox。</w:t>
      </w:r>
    </w:p>
    <w:p w14:paraId="19566CA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2.2.4 代码实现</w:t>
      </w:r>
    </w:p>
    <w:p w14:paraId="732B948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kernel/proc.h 增加 interpose_mask；sys_interpose 使用 argint 读取 mask 并写入 myproc()。kernel/proc.c 的 kfork 复制该字段。kernel/syscall.c 在 syscall() 中取到 num 后判断对应 bit 是否被设置，若被屏蔽则直接让系统调用返回 -1。user/sandbox.c 在子进程中调用 interpose 后再 exec 被沙箱化的命令。</w:t>
      </w:r>
    </w:p>
    <w:p w14:paraId="43AFC22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2.2.5 实验结果</w:t>
      </w:r>
    </w:p>
    <w:p w14:paraId="3A682F1D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sandbox 32768 - cat README。由于 32768 对应屏蔽 open，cat 无法打开 README，输出 cat: cannot open README，说明 mask 拦截生效。</w:t>
      </w:r>
    </w:p>
    <w:p w14:paraId="4FE14814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3400425" cy="409575"/>
            <wp:effectExtent l="0" t="0" r="133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7F9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2.3 Sandbox with allowed pathnames</w:t>
      </w:r>
    </w:p>
    <w:p w14:paraId="6849C50D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2.3.1 实验目的</w:t>
      </w:r>
    </w:p>
    <w:p w14:paraId="12EA33F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本实验的目的是在 sandbox 基础上增加路径白名单，使被 mask 屏蔽的 open 和 exec 在路径与 interpose 第二个参数一致时仍可执行。</w:t>
      </w:r>
    </w:p>
    <w:p w14:paraId="12538E01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2.3.2 实验步骤</w:t>
      </w:r>
    </w:p>
    <w:p w14:paraId="18C6884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第一步修改 sys_interpose，用 argstr 读取第二个参数并保存允许路径。第二步在 struct proc 中加入 MAXPATH 大小的路径缓冲区，并在 fork 时复制。第三步在 syscall() 检测到 open 或 exec 被屏蔽时，读取它们的路径参数并与白名单比较。第四步执行 make qemu，运行 sandbox 32768 README grep xv6 README 和 sandbox 32768 README grep xv6 x。</w:t>
      </w:r>
    </w:p>
    <w:p w14:paraId="7C8961E4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2.3.3 设计思路</w:t>
      </w:r>
    </w:p>
    <w:p w14:paraId="1EC6EBE5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路径白名单只对 open 和 exec 有意义，因为它们的第 0 个参数是路径字符串。路径来自用户地址空间，内核不能直接解引用用户指针，必须通过 argstr 安全复制到内核缓冲区后再比较。</w:t>
      </w:r>
    </w:p>
    <w:p w14:paraId="188079B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2.3.4 代码实现</w:t>
      </w:r>
    </w:p>
    <w:p w14:paraId="48059EA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proc 结构保存 interpose_path[MAXPATH]。sys_interpose 读取并保存路径；kfork 用 safestrcpy 复制路径；syscall() 中若系统调用号对应 open 或 exec 且被 mask 屏蔽，就调用辅助逻辑读取第 0 个参数路径，若与 interpose_path 相同则继续执行，否则返回 -1。</w:t>
      </w:r>
    </w:p>
    <w:p w14:paraId="09D2C56C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2.3.5 实验结果</w:t>
      </w:r>
    </w:p>
    <w:p w14:paraId="271A069D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sandbox 32768 README grep xv6 README，能够输出 README 中包含 xv6 的行；再运行 sandbox 32768 README grep xv6 x，程序提示 grep: cannot open x，说明只有白名单路径 README 被允许。</w:t>
      </w:r>
    </w:p>
    <w:p w14:paraId="01772C65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5274310" cy="1007745"/>
            <wp:effectExtent l="0" t="0" r="1397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DE13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2.4 Attack xv6</w:t>
      </w:r>
    </w:p>
    <w:p w14:paraId="2A6DEA1E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2.4.1 实验目的</w:t>
      </w:r>
    </w:p>
    <w:p w14:paraId="489C63F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本实验的目的是利用 LAB_SYSCALL 中故意保留的内存未清零漏洞，从上一进程释放的用户页中恢复 secret 字符串，理解页面复用时清零对进程隔离的重要性。</w:t>
      </w:r>
    </w:p>
    <w:p w14:paraId="56EB904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2.4.2 实验步骤</w:t>
      </w:r>
    </w:p>
    <w:p w14:paraId="3974C2BC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第一步阅读 user/secret.c，确认 secret 写入用户内存并带有可定位的提示字符串。第二步在 user/attack.c 中通过 sbrk 申请多页内存，提高拿到旧物理页的概率。第三步扫描新分配内存，找到提示字符串后打印其后的 secret。第四步执行 make qemu，运行 secret xyzzy，再运行 attack；若第一次未命中，可再运行一次 attack。</w:t>
      </w:r>
    </w:p>
    <w:p w14:paraId="1EAF2E5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2.4.3 设计思路</w:t>
      </w:r>
    </w:p>
    <w:p w14:paraId="294AC7ED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secret 退出后释放用户页，attack 随后申请内存时可能复用同一物理页。由于本实验关闭了部分 memset，页面中仍可能残留上一进程的数据。通过扫描多页并查找标记字符串，比假设固定地址更稳。</w:t>
      </w:r>
    </w:p>
    <w:p w14:paraId="203B6C89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2.4.4 代码实现</w:t>
      </w:r>
    </w:p>
    <w:p w14:paraId="34CDF14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user/attack.c 调用 sbrk 扩大地址空间，然后从返回地址开始逐字节扫描。找到 This may help. 一类标记后，按照 secret.c 的布局跳到 secret 字符串位置并用 printf 单独输出。未找到时直接退出，评分脚本会运行 attack 两次以覆盖物理页复用顺序的不确定性。</w:t>
      </w:r>
    </w:p>
    <w:p w14:paraId="5F59C0B2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2.4.5 实验结果</w:t>
      </w:r>
    </w:p>
    <w:p w14:paraId="0FF53EAA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实验结果的获取步骤为：执行 make qemu；运行 secret xyzzy；随后运行 attack。如果页面复用命中，attack 会单独输出 xyzzy；如果第一次未输出，再运行一次 attack。</w:t>
      </w:r>
    </w:p>
    <w:p w14:paraId="020AD318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2733675" cy="1085850"/>
            <wp:effectExtent l="0" t="0" r="952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7E03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24CFE09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拦截点必须放在 syscall() 统一入口，若只修改 open 或 exec，其他被 mask 屏蔽的调用无法统一失败。fork 后状态丢失会导致 sandbox_fork 失败，所以必须在 kfork 复制进程字段。路径参数不能直接解引用用户指针，必须使用 argstr 安全读取。attack 的 secret 位置不固定，因此使用较大范围扫描和标记字符串定位。</w:t>
      </w:r>
    </w:p>
    <w:p w14:paraId="7DAFCCD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路径放行时还要注意空路径或 path 为 '-'、'---' 这类字符串不能被当作特殊含义处理。sandbox 只是把第二个参数作为普通字符串传入内核，内核也只做普通字符串比较。</w:t>
      </w:r>
    </w:p>
    <w:p w14:paraId="19AACC91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mask 是按系统调用号移位得到的位图，因此检查前要限制系统调用号范围，避免超过 64 位移位导致未定义行为。实现中只对 num &lt; 64 的情况检查对应 bit。</w:t>
      </w:r>
    </w:p>
    <w:p w14:paraId="72DFFE7E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2EE14C70">
      <w:pPr>
        <w:spacing w:after="120" w:line="360" w:lineRule="auto"/>
      </w:pPr>
      <w:r>
        <w:drawing>
          <wp:inline distT="0" distB="0" distL="114300" distR="114300">
            <wp:extent cx="5276215" cy="4922520"/>
            <wp:effectExtent l="0" t="0" r="1206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61A2613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syscall 实验让我看到系统调用表是用户态进入内核态的集中入口，适合做权限检查。attack 部分也说明内存清零不是单纯的整洁问题，而是进程隔离和安全性的基本条件。</w:t>
      </w:r>
    </w:p>
    <w:p w14:paraId="73996F3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这个实验把安全策略和内核入口联系起来。一个看似简单的拦截功能，如果没有考虑 fork 继承、用户指针读取和错误返回，就很容易出现绕过。attack 则让我更直观地理解了为什么真实系统会强调清零页面和最小权限。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1F4EBE"/>
    <w:rsid w:val="46A66555"/>
    <w:rsid w:val="7DB6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2582</Words>
  <Characters>4277</Characters>
  <Lines>0</Lines>
  <Paragraphs>0</Paragraphs>
  <TotalTime>12</TotalTime>
  <ScaleCrop>false</ScaleCrop>
  <LinksUpToDate>false</LinksUpToDate>
  <CharactersWithSpaces>4715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2026-07-18T14:45:37Z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5104598CA9634C0AB7211A0DE460EFD8_12</vt:lpwstr>
  </property>
</Properties>
</file>
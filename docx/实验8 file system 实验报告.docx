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F21DC">
      <w:pPr>
        <w:spacing w:after="120" w:line="36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实验8 file system 实验报告</w:t>
      </w:r>
    </w:p>
    <w:p w14:paraId="25593FDE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项目名称：xv6及Labs课程项目（2026）</w:t>
      </w:r>
    </w:p>
    <w:p w14:paraId="2FBAEA96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项目代码仓库：</w:t>
      </w:r>
      <w:r>
        <w:fldChar w:fldCharType="begin"/>
      </w:r>
      <w:r>
        <w:instrText xml:space="preserve"> HYPERLINK "https://github.com/togetstar/xv6-labs-2025" \h </w:instrText>
      </w:r>
      <w:r>
        <w:fldChar w:fldCharType="separate"/>
      </w:r>
      <w:r>
        <w:rPr>
          <w:rFonts w:ascii="宋体" w:hAnsi="宋体" w:eastAsia="宋体"/>
          <w:color w:val="000000"/>
          <w:sz w:val="24"/>
        </w:rPr>
        <w:t>https://github.com/togetstar/xv6-labs-2025</w:t>
      </w:r>
      <w:r>
        <w:rPr>
          <w:rFonts w:ascii="宋体" w:hAnsi="宋体" w:eastAsia="宋体"/>
          <w:color w:val="000000"/>
          <w:sz w:val="24"/>
        </w:rPr>
        <w:fldChar w:fldCharType="end"/>
      </w:r>
    </w:p>
    <w:p w14:paraId="1A9985DE">
      <w:pPr>
        <w:spacing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4"/>
        </w:rPr>
        <w:t>对应分支：fs</w:t>
      </w:r>
    </w:p>
    <w:p w14:paraId="7FC90DF0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1 环境搭建</w:t>
      </w:r>
    </w:p>
    <w:p w14:paraId="10F6DA6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本项目基于 xv6-labs-2025 仓库完成。基础代码保留在 riscv/main 对应的原始 xv6 版本，各实验分别在 util、syscall、pgtbl、traps、cow、net、lock、fs、mmap 分支中完成，便于单独切换、评分和提交。</w:t>
      </w:r>
    </w:p>
    <w:p w14:paraId="1673F9C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实验环境采用 Windows 主机上的 WSL/Linux 编译运行环境，安装 git、make、QEMU、RISC-V 交叉编译工具链，并通过 make qemu、make grade 或对应的 grade-lab-* 脚本进行验证。进入实验目录后先使用 git checkout 切换到本实验分支，再根据需要执行 make clean 清理旧目标文件，最后运行 make grade 查看自动测试结果。</w:t>
      </w:r>
    </w:p>
    <w:p w14:paraId="6719C3A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报告中的代码路径均相对于 xv6 仓库根目录，例如 kernel/syscall.c、kernel/vm.c、user/find.c 等。</w:t>
      </w:r>
    </w:p>
    <w:p w14:paraId="4DCC1ED9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本实验切换到 fs 分支完成，验证重点为 bigfile、symlinktest 和 usertests。由于文件系统测试时间较长，运行 make grade 前通常先 make clean，避免旧镜像影响结果。</w:t>
      </w:r>
    </w:p>
    <w:p w14:paraId="279D3901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 实验内容</w:t>
      </w:r>
    </w:p>
    <w:p w14:paraId="28D49BA1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2.1 Large files</w:t>
      </w:r>
    </w:p>
    <w:p w14:paraId="1B890F15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2.1.1 实验目的</w:t>
      </w:r>
    </w:p>
    <w:p w14:paraId="75C865A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本实验的目的是通过双重间接块扩展 xv6 最大文件大小，使 bigfile 能写入并读回大量数据块。原始 inode 只有直接块和单重间接块，无法支持题面要求的大文件。</w:t>
      </w:r>
    </w:p>
    <w:p w14:paraId="3E30CBDE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2.1.2 实验步骤</w:t>
      </w:r>
    </w:p>
    <w:p w14:paraId="70BC407B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第一步调整 inode 地址布局，把直接块数量减少一个，为双重间接块指针腾出位置。第二步修改 bmap，使逻辑块号超过直接块和单重间接范围后，通过双重间接块找到或分配数据块。第三步修改 itrunc，确保删除文件时释放双重间接块下的所有数据块、一级间接块和双重间接块本身。第四步执行 make qemu，在 xv6 中运行 bigfile 和 usertests -q。</w:t>
      </w:r>
    </w:p>
    <w:p w14:paraId="3B1661E7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2.1.3 设计思路</w:t>
      </w:r>
    </w:p>
    <w:p w14:paraId="37CA88BB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双重间接块的第一层保存一组一级间接块地址，每个一级间接块再保存一组数据块地址。这样一个 inode 可以索引远多于单重间接块的文件数据。实现时必须保持磁盘 inode 大小不变，因此只能减少一个直接块来保存新的双重间接指针。</w:t>
      </w:r>
    </w:p>
    <w:p w14:paraId="4FFB80B6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2.1.4 代码实现</w:t>
      </w:r>
    </w:p>
    <w:p w14:paraId="2B20238F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kernel/fs.h 将 NDIRECT 调整为 11，addrs[NDIRECT] 保存单重间接块，addrs[NDIRECT+1] 保存双重间接块。kernel/fs.c 的 bmap 根据逻辑块号计算一级索引和二级偏移，必要时调用 balloc 分配间接块和数据块。itrunc 双层遍历释放所有相关块，避免大文件删除后泄漏磁盘块。</w:t>
      </w:r>
    </w:p>
    <w:p w14:paraId="6301D383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2.1.5 实验结果</w:t>
      </w:r>
    </w:p>
    <w:p w14:paraId="12063A28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实验验证过程为：执行 make qemu 进入 xv6；运行 bigfile，输出应包含 wrote 65803 blocks 和 done; ok；再运行 usertests -q，最终输出 ALL TESTS PASSED。</w:t>
      </w:r>
    </w:p>
    <w:p w14:paraId="3E6AE5B0">
      <w:pPr>
        <w:spacing w:after="120" w:line="360" w:lineRule="auto"/>
        <w:ind w:firstLine="480"/>
      </w:pPr>
      <w:r>
        <w:drawing>
          <wp:inline distT="0" distB="0" distL="114300" distR="114300">
            <wp:extent cx="5264150" cy="1339215"/>
            <wp:effectExtent l="0" t="0" r="889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CDF7">
      <w:pPr>
        <w:spacing w:after="120" w:line="360" w:lineRule="auto"/>
        <w:ind w:firstLine="480"/>
      </w:pPr>
      <w:r>
        <w:drawing>
          <wp:inline distT="0" distB="0" distL="114300" distR="114300">
            <wp:extent cx="2000250" cy="247650"/>
            <wp:effectExtent l="0" t="0" r="1143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296E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2.2 Symbolic links</w:t>
      </w:r>
    </w:p>
    <w:p w14:paraId="692460FA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2.2.1 实验目的</w:t>
      </w:r>
    </w:p>
    <w:p w14:paraId="42C062B3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本实验的目的是为 xv6 增加符号链接系统调用和 open 解析逻辑，使路径可以通过软链接间接指向另一个文件。</w:t>
      </w:r>
    </w:p>
    <w:p w14:paraId="26A10A20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2.2.2 实验步骤</w:t>
      </w:r>
    </w:p>
    <w:p w14:paraId="2F7411E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第一步在 stat.h 中增加 T_SYMLINK 文件类型，在 fcntl.h 中增加 O_NOFOLLOW 标志。第二步注册 symlink 系统调用，实现 symlink(target, path) 创建链接 inode，并把 target 路径写入 inode 数据区。第三步修改 open，默认遇到符号链接时读取目标路径并继续解析；若设置 O_NOFOLLOW，则打开链接本身。第四步加入最大解析深度限制，防止循环链接导致无限递归。第五步执行 make qemu，在 xv6 中运行 symlinktest 和 usertests -q。</w:t>
      </w:r>
    </w:p>
    <w:p w14:paraId="0198F6DE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2.2.3 设计思路</w:t>
      </w:r>
    </w:p>
    <w:p w14:paraId="6A820392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符号链接 inode 不直接保存目标文件的数据块，而是保存目标路径字符串。open 解析路径时如果遇到 T_SYMLINK，就读取该路径并重新 namei。O_NOFOLLOW 提供打开链接本身的能力；解析深度限制用于处理循环链接。</w:t>
      </w:r>
    </w:p>
    <w:p w14:paraId="13287440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2.2.4 代码实现</w:t>
      </w:r>
    </w:p>
    <w:p w14:paraId="15400672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sys_symlink 调用 create(path, T_SYMLINK, 0, 0) 创建 inode，再用 writei 写入 target。sys_open 在未设置 O_NOFOLLOW 时循环检查 inode 类型，若为 T_SYMLINK 就 readi 读出目标路径、释放当前 inode 并重新 namei；循环次数超过限制则失败返回。并发测试要求创建和解析链接时正确持有 inode 锁。</w:t>
      </w:r>
    </w:p>
    <w:p w14:paraId="54225A41">
      <w:pPr>
        <w:spacing w:after="120" w:line="360" w:lineRule="auto"/>
      </w:pPr>
      <w:r>
        <w:rPr>
          <w:rFonts w:ascii="宋体" w:hAnsi="宋体" w:eastAsia="宋体"/>
          <w:b/>
          <w:color w:val="000000"/>
          <w:sz w:val="26"/>
        </w:rPr>
        <w:t>2.2.5 实验结果</w:t>
      </w:r>
    </w:p>
    <w:p w14:paraId="1D4F6C31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实验验证过程为：执行 make qemu 进入 xv6；运行 symlinktest，输出 test symlinks: ok 和 test concurrent symlinks: ok；再运行 usertests -q，最终输出 ALL TESTS PASSED。</w:t>
      </w:r>
    </w:p>
    <w:p w14:paraId="1C1D686A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3724275" cy="1114425"/>
            <wp:effectExtent l="0" t="0" r="9525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4B9B">
      <w:pPr>
        <w:spacing w:after="120" w:line="360" w:lineRule="auto"/>
        <w:ind w:firstLine="480"/>
        <w:rPr>
          <w:rFonts w:ascii="宋体" w:hAnsi="宋体" w:eastAsia="宋体"/>
          <w:b w:val="0"/>
          <w:color w:val="000000"/>
          <w:sz w:val="24"/>
        </w:rPr>
      </w:pPr>
      <w:r>
        <w:drawing>
          <wp:inline distT="0" distB="0" distL="114300" distR="114300">
            <wp:extent cx="2000250" cy="247650"/>
            <wp:effectExtent l="0" t="0" r="1143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F9AC2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3 实验问题与解决方法</w:t>
      </w:r>
    </w:p>
    <w:p w14:paraId="0CF41D06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大文件部分最容易遗漏释放路径。如果只修改 bmap 而不改 itrunc，bigfile 能写但删除后会泄漏块。符号链接部分的难点是 open 需要在读取链接目标后释放旧 inode，再重新 namei 新路径，不能拿着旧 inode 锁递归解析。循环链接必须用 MAXSYMLINKS 限制。</w:t>
      </w:r>
    </w:p>
    <w:p w14:paraId="2CEF9E04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双重间接块中既有二级索引块，也有最终数据块，释放时必须分清两层。先释放数据块，再释放一级间接块，最后释放双重间接块本身。</w:t>
      </w:r>
    </w:p>
    <w:p w14:paraId="3D27EE1A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符号链接解析时不能无限递归。实现中使用 MAXSYMLINKS 限制解析次数，超过后返回错误，避免循环链接把内核困在 open 中。</w:t>
      </w:r>
    </w:p>
    <w:p w14:paraId="04EB5811">
      <w:pPr>
        <w:spacing w:after="120" w:line="360" w:lineRule="auto"/>
      </w:pPr>
      <w:r>
        <w:rPr>
          <w:rFonts w:ascii="宋体" w:hAnsi="宋体" w:eastAsia="宋体"/>
          <w:b/>
          <w:color w:val="000000"/>
          <w:sz w:val="30"/>
        </w:rPr>
        <w:t>4 实验成绩</w:t>
      </w:r>
    </w:p>
    <w:p w14:paraId="0C9B3A7D">
      <w:pPr>
        <w:spacing w:after="120" w:line="360" w:lineRule="auto"/>
      </w:pPr>
      <w:r>
        <w:drawing>
          <wp:inline distT="0" distB="0" distL="114300" distR="114300">
            <wp:extent cx="5271770" cy="2784475"/>
            <wp:effectExtent l="0" t="0" r="1270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eastAsia="宋体"/>
          <w:b/>
          <w:color w:val="000000"/>
          <w:sz w:val="30"/>
        </w:rPr>
        <w:t>5 实验小结</w:t>
      </w:r>
    </w:p>
    <w:p w14:paraId="3D718B10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file system 实验让我体会到磁盘结构修改必须同时考虑分配、读取、写入和释放。双重间接块只是多一层索引，但任何路径漏掉都会造成读写错误或空间泄漏。</w:t>
      </w:r>
    </w:p>
    <w:p w14:paraId="2B7EF162">
      <w:pPr>
        <w:spacing w:after="120" w:line="360" w:lineRule="auto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文件系统实验让我体会到磁盘数据结构的修改必须前后一致。bmap、itrunc、writei、readi、sys_open、sys_symlink 分属不同路径，但它们共同维护文件系统不变量。只实现正向功能而忽略释放和错误路径，很容易留下隐蔽问题。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19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1679</Words>
  <Characters>2633</Characters>
  <Lines>0</Lines>
  <Paragraphs>0</Paragraphs>
  <TotalTime>179</TotalTime>
  <ScaleCrop>false</ScaleCrop>
  <LinksUpToDate>false</LinksUpToDate>
  <CharactersWithSpaces>2869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老贾</cp:lastModifiedBy>
  <dcterms:modified xsi:type="dcterms:W3CDTF">2026-07-17T05:43:56Z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eyJoZGlkIjoiNzA4Yjk0MTEyNDNmZmI3NzE3NmUyNzQ1MmQxYjU4YTIiLCJ1c2VySWQiOiI1Njk3NTQzNzcifQ==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04B207CDC69C46F6810F265F7C9ECEEE_12</vt:lpwstr>
  </property>
</Properties>
</file>